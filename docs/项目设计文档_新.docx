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9AEC2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前言</w:t>
      </w:r>
    </w:p>
    <w:p w14:paraId="010F5FB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1.1 项目概述</w:t>
      </w:r>
    </w:p>
    <w:p w14:paraId="7FCFA2C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Knot 是一款基于鸿蒙操作系统（HarmonyOS Next）开发的图片社交分享应用，致力于为用户提供一个优质的图片内容创作、分享和社交平台。用户可以通过应用发布图片作品、发现精彩内容、关注感兴趣的创作者，并通过点赞、收藏、评论等方式进行社交互动。</w:t>
      </w:r>
    </w:p>
    <w:p w14:paraId="07EB926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 目标用户</w:t>
      </w:r>
    </w:p>
    <w:p w14:paraId="5F7765D8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摄影爱好者：分享摄影作品，展示摄影技巧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生活记录者：记录生活中的美好瞬间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创意设计师：展示设计作品，获取灵感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内容消费者：浏览精美图片，发现优质内容</w:t>
      </w:r>
    </w:p>
    <w:p w14:paraId="169423D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1.3 核心价值</w:t>
      </w:r>
    </w:p>
    <w:p w14:paraId="5853621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内容为王：以高质量图片内容为核心，打造视觉盛宴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社交连接：通过关注、互动机制连接志趣相投的用户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简洁易用：采用瀑布流设计，提供流畅的浏览体验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原生体验：基于鸿蒙原生开发，提供卓越的性能和体验</w:t>
      </w:r>
    </w:p>
    <w:p w14:paraId="4ABECB2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1.4 产品定位</w:t>
      </w:r>
    </w:p>
    <w:p w14:paraId="3F5E4FB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"发现生活，分享精彩" - 一款轻量级的图片社交应用，专注于图片内容的创作与分享，为用户提供沉浸式的视觉体验和活跃的社区氛围。</w:t>
      </w:r>
    </w:p>
    <w:p w14:paraId="16280EDA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二、技术栈</w:t>
      </w:r>
    </w:p>
    <w:p w14:paraId="491CE11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前端技术</w:t>
      </w:r>
    </w:p>
    <w:p w14:paraId="2AFA366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开发平台：HarmonyOS Next API 12+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开发语言：ArkTS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UI框架：ArkUI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架构模式：MVVM架构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开发工具：DevEco Studio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版本控制：Git</w:t>
      </w:r>
    </w:p>
    <w:p w14:paraId="273FC049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后端技术</w:t>
      </w:r>
    </w:p>
    <w:p w14:paraId="215F479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数据库：MySQL 8.0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API风格：RESTful API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认证方式：JWT Token认证</w:t>
      </w:r>
    </w:p>
    <w:p w14:paraId="5BB4D212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三、已完成的核心功能</w:t>
      </w:r>
    </w:p>
    <w:p w14:paraId="7E38FAC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用户系统</w:t>
      </w:r>
    </w:p>
    <w:p w14:paraId="316CCA18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用户注册、登录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JWT Token认证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个人资料管理（头像、昵称、简介、性别、所在地）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密码修改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退出登录</w:t>
      </w:r>
    </w:p>
    <w:p w14:paraId="59A5430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内容创作</w:t>
      </w:r>
    </w:p>
    <w:p w14:paraId="1830A752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发布帖子（支持1-9张图片）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添加标题、描述、标签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图片预览、多选、删除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multipart/form-data文件上传</w:t>
      </w:r>
    </w:p>
    <w:p w14:paraId="11A92B1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3.3 内容发现</w:t>
      </w:r>
    </w:p>
    <w:p w14:paraId="18F1140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发现页瀑布流展示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帖子详情页（图片轮播、点赞、收藏、评论）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点赞/取消点赞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收藏/取消收藏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评论功能（发表评论、查看评论列表）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下拉刷新、上拉加载更多</w:t>
      </w:r>
    </w:p>
    <w:p w14:paraId="4B36F64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3.4 社交互动</w:t>
      </w:r>
    </w:p>
    <w:p w14:paraId="27058B2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关注/取消关注用户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关注页（查看关注用户的帖子）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用户主页（查看他人公开信息和作品）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关注列表管理</w:t>
      </w:r>
    </w:p>
    <w:p w14:paraId="6AC377E2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3.5 个人中心</w:t>
      </w:r>
    </w:p>
    <w:p w14:paraId="2DE5655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我的作品列表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我的收藏列表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个人信息展示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✅ 设置页面</w:t>
      </w:r>
    </w:p>
    <w:p w14:paraId="1FC8B02B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四、需求分析</w:t>
      </w:r>
    </w:p>
    <w:p w14:paraId="4F34F33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功能性需求</w:t>
      </w:r>
    </w:p>
    <w:p w14:paraId="43C9EFAC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4.1.1 用户管理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E13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B0E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121773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6936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3B8B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  <w:tc>
          <w:tcPr>
            <w:tcW w:w="4320" w:type="dxa"/>
          </w:tcPr>
          <w:p w14:paraId="437CF7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支持用户名、密码、手机号、真实姓名注册</w:t>
            </w:r>
          </w:p>
        </w:tc>
      </w:tr>
      <w:tr w14:paraId="6323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9E3A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tcPr>
            <w:tcW w:w="4320" w:type="dxa"/>
          </w:tcPr>
          <w:p w14:paraId="65A115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支持用户名密码登录，Token认证</w:t>
            </w:r>
          </w:p>
        </w:tc>
      </w:tr>
      <w:tr w14:paraId="5600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DDD3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个人资料管理</w:t>
            </w:r>
          </w:p>
        </w:tc>
        <w:tc>
          <w:tcPr>
            <w:tcW w:w="4320" w:type="dxa"/>
          </w:tcPr>
          <w:p w14:paraId="1F566B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修改头像、昵称、个人简介、性别、所在地</w:t>
            </w:r>
          </w:p>
        </w:tc>
      </w:tr>
      <w:tr w14:paraId="4DC4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B689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密码管理</w:t>
            </w:r>
          </w:p>
        </w:tc>
        <w:tc>
          <w:tcPr>
            <w:tcW w:w="4320" w:type="dxa"/>
          </w:tcPr>
          <w:p w14:paraId="4A4147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修改密码功能</w:t>
            </w:r>
          </w:p>
        </w:tc>
      </w:tr>
      <w:tr w14:paraId="54D8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3BAE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退出登录</w:t>
            </w:r>
          </w:p>
        </w:tc>
        <w:tc>
          <w:tcPr>
            <w:tcW w:w="4320" w:type="dxa"/>
          </w:tcPr>
          <w:p w14:paraId="2410B8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安全退出登录</w:t>
            </w:r>
          </w:p>
        </w:tc>
      </w:tr>
    </w:tbl>
    <w:p w14:paraId="0219EF42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4.1.2 内容创作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D3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D4A28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16C777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69AB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CBC7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发布帖子</w:t>
            </w:r>
          </w:p>
        </w:tc>
        <w:tc>
          <w:tcPr>
            <w:tcW w:w="4320" w:type="dxa"/>
          </w:tcPr>
          <w:p w14:paraId="1F5F45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上传1-9张图片，添加标题、描述、标签</w:t>
            </w:r>
          </w:p>
        </w:tc>
      </w:tr>
      <w:tr w14:paraId="7A05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0EBD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图片处理</w:t>
            </w:r>
          </w:p>
        </w:tc>
        <w:tc>
          <w:tcPr>
            <w:tcW w:w="4320" w:type="dxa"/>
          </w:tcPr>
          <w:p w14:paraId="1E6408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图片预览、多选、删除</w:t>
            </w:r>
          </w:p>
        </w:tc>
      </w:tr>
      <w:tr w14:paraId="6F0F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2F2F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标签管理</w:t>
            </w:r>
          </w:p>
        </w:tc>
        <w:tc>
          <w:tcPr>
            <w:tcW w:w="4320" w:type="dxa"/>
          </w:tcPr>
          <w:p w14:paraId="756363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添加、删除标签</w:t>
            </w:r>
          </w:p>
        </w:tc>
      </w:tr>
      <w:tr w14:paraId="08CC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BCE9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草稿保存</w:t>
            </w:r>
          </w:p>
        </w:tc>
        <w:tc>
          <w:tcPr>
            <w:tcW w:w="4320" w:type="dxa"/>
          </w:tcPr>
          <w:p w14:paraId="7A6E60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未实现，后续可扩展</w:t>
            </w:r>
          </w:p>
        </w:tc>
      </w:tr>
    </w:tbl>
    <w:p w14:paraId="2534C098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4.1.3 内容发现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30D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DE82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2A1C41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52F7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BFC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发现页</w:t>
            </w:r>
          </w:p>
        </w:tc>
        <w:tc>
          <w:tcPr>
            <w:tcW w:w="4320" w:type="dxa"/>
          </w:tcPr>
          <w:p w14:paraId="4D3FC5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瀑布流展示所有帖子</w:t>
            </w:r>
          </w:p>
        </w:tc>
      </w:tr>
      <w:tr w14:paraId="5628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AE9F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帖子详情</w:t>
            </w:r>
          </w:p>
        </w:tc>
        <w:tc>
          <w:tcPr>
            <w:tcW w:w="4320" w:type="dxa"/>
          </w:tcPr>
          <w:p w14:paraId="176887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查看帖子完整内容、图片轮播</w:t>
            </w:r>
          </w:p>
        </w:tc>
      </w:tr>
      <w:tr w14:paraId="3DAD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3692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点赞功能</w:t>
            </w:r>
          </w:p>
        </w:tc>
        <w:tc>
          <w:tcPr>
            <w:tcW w:w="4320" w:type="dxa"/>
          </w:tcPr>
          <w:p w14:paraId="708933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对帖子进行点赞/取消点赞</w:t>
            </w:r>
          </w:p>
        </w:tc>
      </w:tr>
      <w:tr w14:paraId="768F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A4B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收藏功能</w:t>
            </w:r>
          </w:p>
        </w:tc>
        <w:tc>
          <w:tcPr>
            <w:tcW w:w="4320" w:type="dxa"/>
          </w:tcPr>
          <w:p w14:paraId="008497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收藏/取消收藏帖子</w:t>
            </w:r>
          </w:p>
        </w:tc>
      </w:tr>
      <w:tr w14:paraId="089F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26FE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评论功能</w:t>
            </w:r>
          </w:p>
        </w:tc>
        <w:tc>
          <w:tcPr>
            <w:tcW w:w="4320" w:type="dxa"/>
          </w:tcPr>
          <w:p w14:paraId="1E5DB4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发表评论、查看评论列表</w:t>
            </w:r>
          </w:p>
        </w:tc>
      </w:tr>
      <w:tr w14:paraId="32A8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36ED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搜索功能</w:t>
            </w:r>
          </w:p>
        </w:tc>
        <w:tc>
          <w:tcPr>
            <w:tcW w:w="4320" w:type="dxa"/>
          </w:tcPr>
          <w:p w14:paraId="77F68B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搜索帖子和用户（UI已有，功能待实现）</w:t>
            </w:r>
          </w:p>
        </w:tc>
      </w:tr>
    </w:tbl>
    <w:p w14:paraId="4F8ABF84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4.1.4 社交互动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721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E96D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7A9FAE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7ECA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947F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关注用户</w:t>
            </w:r>
          </w:p>
        </w:tc>
        <w:tc>
          <w:tcPr>
            <w:tcW w:w="4320" w:type="dxa"/>
          </w:tcPr>
          <w:p w14:paraId="3F938D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关注/取消关注其他用户</w:t>
            </w:r>
          </w:p>
        </w:tc>
      </w:tr>
      <w:tr w14:paraId="2D34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8AC4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关注页</w:t>
            </w:r>
          </w:p>
        </w:tc>
        <w:tc>
          <w:tcPr>
            <w:tcW w:w="4320" w:type="dxa"/>
          </w:tcPr>
          <w:p w14:paraId="0B92CC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查看关注用户的帖子列表</w:t>
            </w:r>
          </w:p>
        </w:tc>
      </w:tr>
      <w:tr w14:paraId="3A7B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C1FD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用户主页</w:t>
            </w:r>
          </w:p>
        </w:tc>
        <w:tc>
          <w:tcPr>
            <w:tcW w:w="4320" w:type="dxa"/>
          </w:tcPr>
          <w:p w14:paraId="556AA7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查看自己的作品和收藏</w:t>
            </w:r>
          </w:p>
        </w:tc>
      </w:tr>
      <w:tr w14:paraId="53B9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23BA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访问他人主页</w:t>
            </w:r>
          </w:p>
        </w:tc>
        <w:tc>
          <w:tcPr>
            <w:tcW w:w="4320" w:type="dxa"/>
          </w:tcPr>
          <w:p w14:paraId="310AEC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查看其他用户的公开信息和作品</w:t>
            </w:r>
          </w:p>
        </w:tc>
      </w:tr>
      <w:tr w14:paraId="18B3D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895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应用内分享</w:t>
            </w:r>
          </w:p>
        </w:tc>
        <w:tc>
          <w:tcPr>
            <w:tcW w:w="4320" w:type="dxa"/>
          </w:tcPr>
          <w:p w14:paraId="596398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分享帖子给互关好友（已设计，待实现）</w:t>
            </w:r>
          </w:p>
        </w:tc>
      </w:tr>
    </w:tbl>
    <w:p w14:paraId="299BD381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4.1.5 个人中心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EB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840B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021015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7CB6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0F95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我的作品</w:t>
            </w:r>
          </w:p>
        </w:tc>
        <w:tc>
          <w:tcPr>
            <w:tcW w:w="4320" w:type="dxa"/>
          </w:tcPr>
          <w:p w14:paraId="5E1D57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展示用户发布的所有帖子</w:t>
            </w:r>
          </w:p>
        </w:tc>
      </w:tr>
      <w:tr w14:paraId="22A5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021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我的收藏</w:t>
            </w:r>
          </w:p>
        </w:tc>
        <w:tc>
          <w:tcPr>
            <w:tcW w:w="4320" w:type="dxa"/>
          </w:tcPr>
          <w:p w14:paraId="6E1330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展示用户收藏的帖子</w:t>
            </w:r>
          </w:p>
        </w:tc>
      </w:tr>
      <w:tr w14:paraId="4CD81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34FF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摄像馆</w:t>
            </w:r>
          </w:p>
        </w:tc>
        <w:tc>
          <w:tcPr>
            <w:tcW w:w="4320" w:type="dxa"/>
          </w:tcPr>
          <w:p w14:paraId="2042CB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图片画廊展示（功能待完善）</w:t>
            </w:r>
          </w:p>
        </w:tc>
      </w:tr>
      <w:tr w14:paraId="4C68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A973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设置页面</w:t>
            </w:r>
          </w:p>
        </w:tc>
        <w:tc>
          <w:tcPr>
            <w:tcW w:w="4320" w:type="dxa"/>
          </w:tcPr>
          <w:p w14:paraId="657C6F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个人信息编辑、密码修改、退出登录</w:t>
            </w:r>
          </w:p>
        </w:tc>
      </w:tr>
    </w:tbl>
    <w:p w14:paraId="6F4B36B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非功能性需求</w:t>
      </w:r>
    </w:p>
    <w:p w14:paraId="6EB58A5D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4.2.1 性能要求</w:t>
      </w:r>
    </w:p>
    <w:p w14:paraId="3AB3BAA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应用启动时间 &lt; 2秒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页面切换响应时间 &lt; 300ms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图片列表加载时间 &lt; 1秒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支持下拉刷新和上拉加载更多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图片懒加载，优化内存占用</w:t>
      </w:r>
    </w:p>
    <w:p w14:paraId="45B83FB1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4.2.2 安全要求</w:t>
      </w:r>
    </w:p>
    <w:p w14:paraId="0FB9ECB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密码采用加盐哈希存储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API接口采用JWT Token认证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Token过期自动跳转登录页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防止SQL注入、XSS攻击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敏感信息不在前端暴露</w:t>
      </w:r>
    </w:p>
    <w:p w14:paraId="6B5F1204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4.2.3 用户体验</w:t>
      </w:r>
    </w:p>
    <w:p w14:paraId="61831D8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遵循鸿蒙设计规范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提供加载状态提示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操作结果即时反馈（Toast提示）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支持手势操作（下拉刷新、滑动返回）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空状态友好提示</w:t>
      </w:r>
    </w:p>
    <w:p w14:paraId="0424EBE0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4.2.4 兼容性</w:t>
      </w:r>
    </w:p>
    <w:p w14:paraId="19B0930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支持HarmonyOS Next API 12+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适配不同屏幕尺寸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支持深色模式（部分支持）</w:t>
      </w:r>
    </w:p>
    <w:p w14:paraId="6547C9DF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五、数据库表设计</w:t>
      </w:r>
    </w:p>
    <w:p w14:paraId="63EA28D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用户表 (users)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19"/>
        <w:gridCol w:w="1573"/>
        <w:gridCol w:w="2256"/>
        <w:gridCol w:w="1603"/>
      </w:tblGrid>
      <w:tr w14:paraId="03A2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6113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728" w:type="dxa"/>
          </w:tcPr>
          <w:p w14:paraId="7AD9AD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728" w:type="dxa"/>
          </w:tcPr>
          <w:p w14:paraId="2FFA21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28" w:type="dxa"/>
          </w:tcPr>
          <w:p w14:paraId="1D3D96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728" w:type="dxa"/>
          </w:tcPr>
          <w:p w14:paraId="32C96A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7B9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05B5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728" w:type="dxa"/>
          </w:tcPr>
          <w:p w14:paraId="66672F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728" w:type="dxa"/>
          </w:tcPr>
          <w:p w14:paraId="641ECC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381241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自增</w:t>
            </w:r>
          </w:p>
        </w:tc>
        <w:tc>
          <w:tcPr>
            <w:tcW w:w="1728" w:type="dxa"/>
          </w:tcPr>
          <w:p w14:paraId="1D656D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物理ID（自增主键）</w:t>
            </w:r>
          </w:p>
        </w:tc>
      </w:tr>
      <w:tr w14:paraId="0E01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61E9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31D3D0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varchar(36)</w:t>
            </w:r>
          </w:p>
        </w:tc>
        <w:tc>
          <w:tcPr>
            <w:tcW w:w="1728" w:type="dxa"/>
          </w:tcPr>
          <w:p w14:paraId="74EBD2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5B13FD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28FBA1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逻辑ID（业务生成）</w:t>
            </w:r>
          </w:p>
        </w:tc>
      </w:tr>
      <w:tr w14:paraId="0BEB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C7D1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1728" w:type="dxa"/>
          </w:tcPr>
          <w:p w14:paraId="6090F7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1728" w:type="dxa"/>
          </w:tcPr>
          <w:p w14:paraId="6A680C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003106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7C6570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用户名</w:t>
            </w:r>
          </w:p>
        </w:tc>
      </w:tr>
      <w:tr w14:paraId="4C00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A434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password</w:t>
            </w:r>
          </w:p>
        </w:tc>
        <w:tc>
          <w:tcPr>
            <w:tcW w:w="1728" w:type="dxa"/>
          </w:tcPr>
          <w:p w14:paraId="1B7AA8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1728" w:type="dxa"/>
          </w:tcPr>
          <w:p w14:paraId="07C82D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53391B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7C8525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加密密码</w:t>
            </w:r>
          </w:p>
        </w:tc>
      </w:tr>
      <w:tr w14:paraId="3AD1F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4AA7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salt</w:t>
            </w:r>
          </w:p>
        </w:tc>
        <w:tc>
          <w:tcPr>
            <w:tcW w:w="1728" w:type="dxa"/>
          </w:tcPr>
          <w:p w14:paraId="3F878F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varchar(64)</w:t>
            </w:r>
          </w:p>
        </w:tc>
        <w:tc>
          <w:tcPr>
            <w:tcW w:w="1728" w:type="dxa"/>
          </w:tcPr>
          <w:p w14:paraId="5C96EC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5DC677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10D71F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密码盐值</w:t>
            </w:r>
          </w:p>
        </w:tc>
      </w:tr>
      <w:tr w14:paraId="2FF0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EC91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real_name</w:t>
            </w:r>
          </w:p>
        </w:tc>
        <w:tc>
          <w:tcPr>
            <w:tcW w:w="1728" w:type="dxa"/>
          </w:tcPr>
          <w:p w14:paraId="704F31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1728" w:type="dxa"/>
          </w:tcPr>
          <w:p w14:paraId="5E6FD3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5CA73D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7D114D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真实姓名</w:t>
            </w:r>
          </w:p>
        </w:tc>
      </w:tr>
      <w:tr w14:paraId="4504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93BE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tcPr>
            <w:tcW w:w="1728" w:type="dxa"/>
          </w:tcPr>
          <w:p w14:paraId="03161C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tcPr>
            <w:tcW w:w="1728" w:type="dxa"/>
          </w:tcPr>
          <w:p w14:paraId="1FF7C2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1AC9F2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5EFDE4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手机号</w:t>
            </w:r>
          </w:p>
        </w:tc>
      </w:tr>
      <w:tr w14:paraId="7476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DEC1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1728" w:type="dxa"/>
          </w:tcPr>
          <w:p w14:paraId="4EE442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1728" w:type="dxa"/>
          </w:tcPr>
          <w:p w14:paraId="65FB85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28" w:type="dxa"/>
          </w:tcPr>
          <w:p w14:paraId="302226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728" w:type="dxa"/>
          </w:tcPr>
          <w:p w14:paraId="186E42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邮箱</w:t>
            </w:r>
          </w:p>
        </w:tc>
      </w:tr>
      <w:tr w14:paraId="3A57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2398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1728" w:type="dxa"/>
          </w:tcPr>
          <w:p w14:paraId="1820C6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1728" w:type="dxa"/>
          </w:tcPr>
          <w:p w14:paraId="77E10F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4853F0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'user'</w:t>
            </w:r>
          </w:p>
        </w:tc>
        <w:tc>
          <w:tcPr>
            <w:tcW w:w="1728" w:type="dxa"/>
          </w:tcPr>
          <w:p w14:paraId="23BC11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用户角色</w:t>
            </w:r>
          </w:p>
        </w:tc>
      </w:tr>
      <w:tr w14:paraId="17CA7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F59F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728" w:type="dxa"/>
          </w:tcPr>
          <w:p w14:paraId="225FF1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1728" w:type="dxa"/>
          </w:tcPr>
          <w:p w14:paraId="3197C6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69CD3E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'active'</w:t>
            </w:r>
          </w:p>
        </w:tc>
        <w:tc>
          <w:tcPr>
            <w:tcW w:w="1728" w:type="dxa"/>
          </w:tcPr>
          <w:p w14:paraId="6CFD26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账户状态</w:t>
            </w:r>
          </w:p>
        </w:tc>
      </w:tr>
      <w:tr w14:paraId="3993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114D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avatar_url</w:t>
            </w:r>
          </w:p>
        </w:tc>
        <w:tc>
          <w:tcPr>
            <w:tcW w:w="1728" w:type="dxa"/>
          </w:tcPr>
          <w:p w14:paraId="2FEDEC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1728" w:type="dxa"/>
          </w:tcPr>
          <w:p w14:paraId="3BE12E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28" w:type="dxa"/>
          </w:tcPr>
          <w:p w14:paraId="77C3D2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728" w:type="dxa"/>
          </w:tcPr>
          <w:p w14:paraId="441F03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头像URL</w:t>
            </w:r>
          </w:p>
        </w:tc>
      </w:tr>
      <w:tr w14:paraId="3CF3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6AA0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bio</w:t>
            </w:r>
          </w:p>
        </w:tc>
        <w:tc>
          <w:tcPr>
            <w:tcW w:w="1728" w:type="dxa"/>
          </w:tcPr>
          <w:p w14:paraId="1E0992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varchar(500)</w:t>
            </w:r>
          </w:p>
        </w:tc>
        <w:tc>
          <w:tcPr>
            <w:tcW w:w="1728" w:type="dxa"/>
          </w:tcPr>
          <w:p w14:paraId="4BE472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28" w:type="dxa"/>
          </w:tcPr>
          <w:p w14:paraId="57AC92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728" w:type="dxa"/>
          </w:tcPr>
          <w:p w14:paraId="0BF0EE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个人简介</w:t>
            </w:r>
          </w:p>
        </w:tc>
      </w:tr>
      <w:tr w14:paraId="7A0CC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1624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gender</w:t>
            </w:r>
          </w:p>
        </w:tc>
        <w:tc>
          <w:tcPr>
            <w:tcW w:w="1728" w:type="dxa"/>
          </w:tcPr>
          <w:p w14:paraId="29C6BC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1728" w:type="dxa"/>
          </w:tcPr>
          <w:p w14:paraId="2297E6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28" w:type="dxa"/>
          </w:tcPr>
          <w:p w14:paraId="1E9A0F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728" w:type="dxa"/>
          </w:tcPr>
          <w:p w14:paraId="216ACE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</w:tr>
      <w:tr w14:paraId="715F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C8D7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tcPr>
            <w:tcW w:w="1728" w:type="dxa"/>
          </w:tcPr>
          <w:p w14:paraId="55B61F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tcPr>
            <w:tcW w:w="1728" w:type="dxa"/>
          </w:tcPr>
          <w:p w14:paraId="6AFB28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28" w:type="dxa"/>
          </w:tcPr>
          <w:p w14:paraId="4B2939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728" w:type="dxa"/>
          </w:tcPr>
          <w:p w14:paraId="149F11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所在地</w:t>
            </w:r>
          </w:p>
        </w:tc>
      </w:tr>
      <w:tr w14:paraId="0ECD1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CD9B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create_time</w:t>
            </w:r>
          </w:p>
        </w:tc>
        <w:tc>
          <w:tcPr>
            <w:tcW w:w="1728" w:type="dxa"/>
          </w:tcPr>
          <w:p w14:paraId="65EAB6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tcPr>
            <w:tcW w:w="1728" w:type="dxa"/>
          </w:tcPr>
          <w:p w14:paraId="63BFE7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16C025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CURRENT_TIMESTAMP</w:t>
            </w:r>
          </w:p>
        </w:tc>
        <w:tc>
          <w:tcPr>
            <w:tcW w:w="1728" w:type="dxa"/>
          </w:tcPr>
          <w:p w14:paraId="1535E2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</w:tbl>
    <w:p w14:paraId="376B97F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帖子表 (posts)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728"/>
        <w:gridCol w:w="1728"/>
        <w:gridCol w:w="1728"/>
        <w:gridCol w:w="1728"/>
      </w:tblGrid>
      <w:tr w14:paraId="1547E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2F2C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728" w:type="dxa"/>
          </w:tcPr>
          <w:p w14:paraId="35857D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728" w:type="dxa"/>
          </w:tcPr>
          <w:p w14:paraId="58A5B7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1728" w:type="dxa"/>
          </w:tcPr>
          <w:p w14:paraId="1AE963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默认值</w:t>
            </w:r>
          </w:p>
        </w:tc>
        <w:tc>
          <w:tcPr>
            <w:tcW w:w="1728" w:type="dxa"/>
          </w:tcPr>
          <w:p w14:paraId="6346A3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25F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B772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728" w:type="dxa"/>
          </w:tcPr>
          <w:p w14:paraId="070D57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728" w:type="dxa"/>
          </w:tcPr>
          <w:p w14:paraId="429334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0877D9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自增</w:t>
            </w:r>
          </w:p>
        </w:tc>
        <w:tc>
          <w:tcPr>
            <w:tcW w:w="1728" w:type="dxa"/>
          </w:tcPr>
          <w:p w14:paraId="2B4AC9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物理ID</w:t>
            </w:r>
          </w:p>
        </w:tc>
      </w:tr>
      <w:tr w14:paraId="5C8E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DE33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post_id</w:t>
            </w:r>
          </w:p>
        </w:tc>
        <w:tc>
          <w:tcPr>
            <w:tcW w:w="1728" w:type="dxa"/>
          </w:tcPr>
          <w:p w14:paraId="4EEEAC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varchar(36)</w:t>
            </w:r>
          </w:p>
        </w:tc>
        <w:tc>
          <w:tcPr>
            <w:tcW w:w="1728" w:type="dxa"/>
          </w:tcPr>
          <w:p w14:paraId="36403C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7A912D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2FAFAF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业务逻辑ID</w:t>
            </w:r>
          </w:p>
        </w:tc>
      </w:tr>
      <w:tr w14:paraId="4C34D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78FA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728" w:type="dxa"/>
          </w:tcPr>
          <w:p w14:paraId="0D029F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728" w:type="dxa"/>
          </w:tcPr>
          <w:p w14:paraId="372380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31A41D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0F9081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发布用户ID</w:t>
            </w:r>
          </w:p>
        </w:tc>
      </w:tr>
      <w:tr w14:paraId="216C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A94E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728" w:type="dxa"/>
          </w:tcPr>
          <w:p w14:paraId="786F26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tcPr>
            <w:tcW w:w="1728" w:type="dxa"/>
          </w:tcPr>
          <w:p w14:paraId="603358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5D77F9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728" w:type="dxa"/>
          </w:tcPr>
          <w:p w14:paraId="615D17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帖子标题</w:t>
            </w:r>
          </w:p>
        </w:tc>
      </w:tr>
      <w:tr w14:paraId="0BF4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A580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1728" w:type="dxa"/>
          </w:tcPr>
          <w:p w14:paraId="3B7810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728" w:type="dxa"/>
          </w:tcPr>
          <w:p w14:paraId="138F94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728" w:type="dxa"/>
          </w:tcPr>
          <w:p w14:paraId="559081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  <w:tc>
          <w:tcPr>
            <w:tcW w:w="1728" w:type="dxa"/>
          </w:tcPr>
          <w:p w14:paraId="6291A9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帖子配文</w:t>
            </w:r>
          </w:p>
        </w:tc>
      </w:tr>
      <w:tr w14:paraId="66129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EC23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image_count</w:t>
            </w:r>
          </w:p>
        </w:tc>
        <w:tc>
          <w:tcPr>
            <w:tcW w:w="1728" w:type="dxa"/>
          </w:tcPr>
          <w:p w14:paraId="39D637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728" w:type="dxa"/>
          </w:tcPr>
          <w:p w14:paraId="7F8DFF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6C5261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218FD0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图片数量</w:t>
            </w:r>
          </w:p>
        </w:tc>
      </w:tr>
      <w:tr w14:paraId="40D7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7407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like_count</w:t>
            </w:r>
          </w:p>
        </w:tc>
        <w:tc>
          <w:tcPr>
            <w:tcW w:w="1728" w:type="dxa"/>
          </w:tcPr>
          <w:p w14:paraId="7EC69C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728" w:type="dxa"/>
          </w:tcPr>
          <w:p w14:paraId="73952C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213578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6F728C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点赞数</w:t>
            </w:r>
          </w:p>
        </w:tc>
      </w:tr>
      <w:tr w14:paraId="59DF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D65A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favorite_count</w:t>
            </w:r>
          </w:p>
        </w:tc>
        <w:tc>
          <w:tcPr>
            <w:tcW w:w="1728" w:type="dxa"/>
          </w:tcPr>
          <w:p w14:paraId="051736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728" w:type="dxa"/>
          </w:tcPr>
          <w:p w14:paraId="4D1799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10C9A0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7AE8C8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收藏数</w:t>
            </w:r>
          </w:p>
        </w:tc>
      </w:tr>
      <w:tr w14:paraId="05E8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4B0C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view_count</w:t>
            </w:r>
          </w:p>
        </w:tc>
        <w:tc>
          <w:tcPr>
            <w:tcW w:w="1728" w:type="dxa"/>
          </w:tcPr>
          <w:p w14:paraId="53A25A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728" w:type="dxa"/>
          </w:tcPr>
          <w:p w14:paraId="7DBB9E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560ED1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28" w:type="dxa"/>
          </w:tcPr>
          <w:p w14:paraId="3C2763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浏览数</w:t>
            </w:r>
          </w:p>
        </w:tc>
      </w:tr>
      <w:tr w14:paraId="1483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7DBB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728" w:type="dxa"/>
          </w:tcPr>
          <w:p w14:paraId="5A6E3F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enum</w:t>
            </w:r>
          </w:p>
        </w:tc>
        <w:tc>
          <w:tcPr>
            <w:tcW w:w="1728" w:type="dxa"/>
          </w:tcPr>
          <w:p w14:paraId="040D09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728" w:type="dxa"/>
          </w:tcPr>
          <w:p w14:paraId="0AF135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'APPROVED'</w:t>
            </w:r>
          </w:p>
        </w:tc>
        <w:tc>
          <w:tcPr>
            <w:tcW w:w="1728" w:type="dxa"/>
          </w:tcPr>
          <w:p w14:paraId="21D552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审核状态</w:t>
            </w:r>
          </w:p>
        </w:tc>
      </w:tr>
    </w:tbl>
    <w:p w14:paraId="203D829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5.3 图片表 (images)</w:t>
      </w:r>
    </w:p>
    <w:p w14:paraId="43E504EF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Knot 图片分享应用 - 项目设计文档</w:t>
      </w:r>
    </w:p>
    <w:p w14:paraId="56708B50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一、软件定位</w:t>
      </w:r>
    </w:p>
    <w:p w14:paraId="6F0A3C8F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1.1 项目概述</w:t>
      </w:r>
    </w:p>
    <w:p w14:paraId="542C853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Knot 是一款基于鸿蒙操作系统（HarmonyOS Next）开发的图片社交分享应用，致力于为用户提供一个优质的图片内容创作、分享和社交平台。用户可以通过应用发布图片作品、发现精彩内容、关注感兴趣的创作者，并通过点赞、收藏、评论等方式进行社交互动。</w:t>
      </w:r>
    </w:p>
    <w:p w14:paraId="109DD11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 目标用户</w:t>
      </w:r>
    </w:p>
    <w:p w14:paraId="176D9D4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摄影爱好者：分享摄影作品，展示摄影技巧</w:t>
      </w:r>
    </w:p>
    <w:p w14:paraId="1E2ACAD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生活记录者：记录生活中的美好瞬间</w:t>
      </w:r>
    </w:p>
    <w:p w14:paraId="7AF28E2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创意设计师：展示设计作品，获取灵感</w:t>
      </w:r>
    </w:p>
    <w:p w14:paraId="427D74A2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内容消费者：浏览精美图片，发现优质内容</w:t>
      </w:r>
    </w:p>
    <w:p w14:paraId="0E6AC3E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1.3 核心价值</w:t>
      </w:r>
    </w:p>
    <w:p w14:paraId="63E086C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内容为王：以高质量图片内容为核心，打造视觉盛宴</w:t>
      </w:r>
    </w:p>
    <w:p w14:paraId="6D8D2154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社交连接：通过关注、互动机制连接志趣相投的用户</w:t>
      </w:r>
    </w:p>
    <w:p w14:paraId="15264B71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简洁易用：采用瀑布流设计，提供流畅的浏览体验</w:t>
      </w:r>
    </w:p>
    <w:p w14:paraId="6DE4293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原生体验：基于鸿蒙原生开发，提供卓越的性能和体验</w:t>
      </w:r>
    </w:p>
    <w:p w14:paraId="6F3CC0C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1.4 产品定位</w:t>
      </w:r>
    </w:p>
    <w:p w14:paraId="13C88A34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"发现生活，分享精彩" - 一款轻量级的图片社交应用，专注于图片内容的创作与分享，为用户提供沉浸式的视觉体验和活跃的社区氛围。</w:t>
      </w:r>
    </w:p>
    <w:p w14:paraId="1556BB03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二、技术栈</w:t>
      </w:r>
    </w:p>
    <w:p w14:paraId="65EBE54A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前端技术</w:t>
      </w:r>
    </w:p>
    <w:p w14:paraId="33B9E9A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开发平台：HarmonyOS Next API 12+</w:t>
      </w:r>
    </w:p>
    <w:p w14:paraId="420A130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开发语言：ArkTS</w:t>
      </w:r>
    </w:p>
    <w:p w14:paraId="1E7D66EA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UI框架：ArkUI</w:t>
      </w:r>
    </w:p>
    <w:p w14:paraId="7D3AACA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架构模式：MVVM架构</w:t>
      </w:r>
    </w:p>
    <w:p w14:paraId="0D309CA4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开发工具：DevEco Studio</w:t>
      </w:r>
    </w:p>
    <w:p w14:paraId="14F8DD2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版本控制：Git</w:t>
      </w:r>
    </w:p>
    <w:p w14:paraId="5A34F7A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后端技术</w:t>
      </w:r>
    </w:p>
    <w:p w14:paraId="3318257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数据库：MySQL 8.0</w:t>
      </w:r>
    </w:p>
    <w:p w14:paraId="1BB9071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API风格：RESTful API</w:t>
      </w:r>
    </w:p>
    <w:p w14:paraId="480CD96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认证方式：JWT Token认证</w:t>
      </w:r>
    </w:p>
    <w:p w14:paraId="63C20685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三、已完成的核心功能</w:t>
      </w:r>
    </w:p>
    <w:p w14:paraId="0001553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用户系统</w:t>
      </w:r>
    </w:p>
    <w:p w14:paraId="1BBF4A5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用户注册、登录</w:t>
      </w:r>
    </w:p>
    <w:p w14:paraId="73CBD37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JWT Token认证</w:t>
      </w:r>
    </w:p>
    <w:p w14:paraId="5DB81B72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个人资料管理（头像、昵称、简介、性别、所在地）</w:t>
      </w:r>
    </w:p>
    <w:p w14:paraId="54E281C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密码修改</w:t>
      </w:r>
    </w:p>
    <w:p w14:paraId="2DCA544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退出登录</w:t>
      </w:r>
    </w:p>
    <w:p w14:paraId="2923986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内容创作</w:t>
      </w:r>
    </w:p>
    <w:p w14:paraId="1A993BD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发布帖子（支持1-9张图片）</w:t>
      </w:r>
    </w:p>
    <w:p w14:paraId="7949FBD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添加标题、描述、标签</w:t>
      </w:r>
    </w:p>
    <w:p w14:paraId="07359BA1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图片预览、多选、删除</w:t>
      </w:r>
    </w:p>
    <w:p w14:paraId="1EFEEF2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multipart/form-data文件上传</w:t>
      </w:r>
    </w:p>
    <w:p w14:paraId="25B4BE96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3.3 内容发现</w:t>
      </w:r>
    </w:p>
    <w:p w14:paraId="3E95C42A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发现页瀑布流展示</w:t>
      </w:r>
    </w:p>
    <w:p w14:paraId="0B8B4E9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帖子详情页（图片轮播、点赞、收藏、评论）</w:t>
      </w:r>
    </w:p>
    <w:p w14:paraId="59AB0BA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点赞/取消点赞</w:t>
      </w:r>
    </w:p>
    <w:p w14:paraId="3308DB9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收藏/取消收藏</w:t>
      </w:r>
    </w:p>
    <w:p w14:paraId="7AD1D221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评论功能（发表评论、查看评论列表）</w:t>
      </w:r>
    </w:p>
    <w:p w14:paraId="6083E05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下拉刷新、上拉加载更多</w:t>
      </w:r>
    </w:p>
    <w:p w14:paraId="2160090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3.4 社交互动</w:t>
      </w:r>
    </w:p>
    <w:p w14:paraId="0DED792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关注/取消关注用户</w:t>
      </w:r>
    </w:p>
    <w:p w14:paraId="518FF41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关注页（查看关注用户的帖子）</w:t>
      </w:r>
    </w:p>
    <w:p w14:paraId="6C8890C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用户主页（查看他人公开信息和作品）</w:t>
      </w:r>
    </w:p>
    <w:p w14:paraId="65B36D6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关注列表管理</w:t>
      </w:r>
    </w:p>
    <w:p w14:paraId="770148C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3.5 个人中心</w:t>
      </w:r>
    </w:p>
    <w:p w14:paraId="41F37CC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我的作品列表</w:t>
      </w:r>
    </w:p>
    <w:p w14:paraId="400329A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我的收藏列表</w:t>
      </w:r>
    </w:p>
    <w:p w14:paraId="45006A7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个人信息展示</w:t>
      </w:r>
    </w:p>
    <w:p w14:paraId="164D9C1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✅ 设置页面</w:t>
      </w:r>
    </w:p>
    <w:p w14:paraId="0659D4F9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四、需求分析</w:t>
      </w:r>
    </w:p>
    <w:p w14:paraId="2B202A8F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功能性需求</w:t>
      </w:r>
    </w:p>
    <w:p w14:paraId="4E1A0E1E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4.1.1 用户管理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80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25DD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064B31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1989B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0864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  <w:tc>
          <w:tcPr>
            <w:tcW w:w="4320" w:type="dxa"/>
          </w:tcPr>
          <w:p w14:paraId="5FE7DA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支持用户名、密码、手机号、真实姓名注册</w:t>
            </w:r>
          </w:p>
        </w:tc>
      </w:tr>
      <w:tr w14:paraId="2E0F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E93D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tcPr>
            <w:tcW w:w="4320" w:type="dxa"/>
          </w:tcPr>
          <w:p w14:paraId="27D59C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支持用户名密码登录，Token认证</w:t>
            </w:r>
          </w:p>
        </w:tc>
      </w:tr>
      <w:tr w14:paraId="7086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97B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个人资料管理</w:t>
            </w:r>
          </w:p>
        </w:tc>
        <w:tc>
          <w:tcPr>
            <w:tcW w:w="4320" w:type="dxa"/>
          </w:tcPr>
          <w:p w14:paraId="2D1576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修改头像、昵称、个人简介、性别、所在地</w:t>
            </w:r>
          </w:p>
        </w:tc>
      </w:tr>
      <w:tr w14:paraId="689F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2856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密码管理</w:t>
            </w:r>
          </w:p>
        </w:tc>
        <w:tc>
          <w:tcPr>
            <w:tcW w:w="4320" w:type="dxa"/>
          </w:tcPr>
          <w:p w14:paraId="1B0201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修改密码功能</w:t>
            </w:r>
          </w:p>
        </w:tc>
      </w:tr>
      <w:tr w14:paraId="32C8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14F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退出登录</w:t>
            </w:r>
          </w:p>
        </w:tc>
        <w:tc>
          <w:tcPr>
            <w:tcW w:w="4320" w:type="dxa"/>
          </w:tcPr>
          <w:p w14:paraId="1345C7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安全退出登录</w:t>
            </w:r>
          </w:p>
        </w:tc>
      </w:tr>
    </w:tbl>
    <w:p w14:paraId="002C1753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4.1.2 内容创作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D7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678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7EF9D5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1B836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E92C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发布帖子</w:t>
            </w:r>
          </w:p>
        </w:tc>
        <w:tc>
          <w:tcPr>
            <w:tcW w:w="4320" w:type="dxa"/>
          </w:tcPr>
          <w:p w14:paraId="2E9D3C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上传1-9张图片，添加标题、描述、标签</w:t>
            </w:r>
          </w:p>
        </w:tc>
      </w:tr>
      <w:tr w14:paraId="17B05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CEE3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图片处理</w:t>
            </w:r>
          </w:p>
        </w:tc>
        <w:tc>
          <w:tcPr>
            <w:tcW w:w="4320" w:type="dxa"/>
          </w:tcPr>
          <w:p w14:paraId="0F6B86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图片预览、多选、删除</w:t>
            </w:r>
          </w:p>
        </w:tc>
      </w:tr>
      <w:tr w14:paraId="1B90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37CC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标签管理</w:t>
            </w:r>
          </w:p>
        </w:tc>
        <w:tc>
          <w:tcPr>
            <w:tcW w:w="4320" w:type="dxa"/>
          </w:tcPr>
          <w:p w14:paraId="76F65D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添加、删除标签</w:t>
            </w:r>
          </w:p>
        </w:tc>
      </w:tr>
      <w:tr w14:paraId="4E02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5A38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草稿保存</w:t>
            </w:r>
          </w:p>
        </w:tc>
        <w:tc>
          <w:tcPr>
            <w:tcW w:w="4320" w:type="dxa"/>
          </w:tcPr>
          <w:p w14:paraId="238C3F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未实现，后续可扩展</w:t>
            </w:r>
          </w:p>
        </w:tc>
      </w:tr>
    </w:tbl>
    <w:p w14:paraId="461B8C45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4.1.3 内容发现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AB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C714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0BBEC0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6070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AF9C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发现页</w:t>
            </w:r>
          </w:p>
        </w:tc>
        <w:tc>
          <w:tcPr>
            <w:tcW w:w="4320" w:type="dxa"/>
          </w:tcPr>
          <w:p w14:paraId="6EC853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瀑布流展示所有帖子</w:t>
            </w:r>
          </w:p>
        </w:tc>
      </w:tr>
      <w:tr w14:paraId="56F3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4F7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帖子详情</w:t>
            </w:r>
          </w:p>
        </w:tc>
        <w:tc>
          <w:tcPr>
            <w:tcW w:w="4320" w:type="dxa"/>
          </w:tcPr>
          <w:p w14:paraId="0C1E79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查看帖子完整内容、图片轮播</w:t>
            </w:r>
          </w:p>
        </w:tc>
      </w:tr>
      <w:tr w14:paraId="0E1F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9945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点赞功能</w:t>
            </w:r>
          </w:p>
        </w:tc>
        <w:tc>
          <w:tcPr>
            <w:tcW w:w="4320" w:type="dxa"/>
          </w:tcPr>
          <w:p w14:paraId="4E2474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对帖子进行点赞/取消点赞</w:t>
            </w:r>
          </w:p>
        </w:tc>
      </w:tr>
      <w:tr w14:paraId="67131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D679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收藏功能</w:t>
            </w:r>
          </w:p>
        </w:tc>
        <w:tc>
          <w:tcPr>
            <w:tcW w:w="4320" w:type="dxa"/>
          </w:tcPr>
          <w:p w14:paraId="4AA11E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收藏/取消收藏帖子</w:t>
            </w:r>
          </w:p>
        </w:tc>
      </w:tr>
      <w:tr w14:paraId="5C3C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2A61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评论功能</w:t>
            </w:r>
          </w:p>
        </w:tc>
        <w:tc>
          <w:tcPr>
            <w:tcW w:w="4320" w:type="dxa"/>
          </w:tcPr>
          <w:p w14:paraId="6BCD6E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发表评论、查看评论列表</w:t>
            </w:r>
          </w:p>
        </w:tc>
      </w:tr>
      <w:tr w14:paraId="0D4D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B3A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搜索功能</w:t>
            </w:r>
          </w:p>
        </w:tc>
        <w:tc>
          <w:tcPr>
            <w:tcW w:w="4320" w:type="dxa"/>
          </w:tcPr>
          <w:p w14:paraId="69EE1A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搜索帖子和用户（UI已有，功能待实现）</w:t>
            </w:r>
          </w:p>
        </w:tc>
      </w:tr>
    </w:tbl>
    <w:p w14:paraId="3BC0970D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4.1.4 社交互动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3D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137F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6828FD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64096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23BD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关注用户</w:t>
            </w:r>
          </w:p>
        </w:tc>
        <w:tc>
          <w:tcPr>
            <w:tcW w:w="4320" w:type="dxa"/>
          </w:tcPr>
          <w:p w14:paraId="7DF886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关注/取消关注其他用户</w:t>
            </w:r>
          </w:p>
        </w:tc>
      </w:tr>
      <w:tr w14:paraId="1746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4B41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关注页</w:t>
            </w:r>
          </w:p>
        </w:tc>
        <w:tc>
          <w:tcPr>
            <w:tcW w:w="4320" w:type="dxa"/>
          </w:tcPr>
          <w:p w14:paraId="1FE771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查看关注用户的帖子列表</w:t>
            </w:r>
          </w:p>
        </w:tc>
      </w:tr>
      <w:tr w14:paraId="1BBB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F55D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用户主页</w:t>
            </w:r>
          </w:p>
        </w:tc>
        <w:tc>
          <w:tcPr>
            <w:tcW w:w="4320" w:type="dxa"/>
          </w:tcPr>
          <w:p w14:paraId="1CD855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查看自己的作品和收藏</w:t>
            </w:r>
          </w:p>
        </w:tc>
      </w:tr>
      <w:tr w14:paraId="239E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8AE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访问他人主页</w:t>
            </w:r>
          </w:p>
        </w:tc>
        <w:tc>
          <w:tcPr>
            <w:tcW w:w="4320" w:type="dxa"/>
          </w:tcPr>
          <w:p w14:paraId="1EBB52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查看其他用户的公开信息和作品</w:t>
            </w:r>
          </w:p>
        </w:tc>
      </w:tr>
      <w:tr w14:paraId="08F4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B3F4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应用内分享</w:t>
            </w:r>
          </w:p>
        </w:tc>
        <w:tc>
          <w:tcPr>
            <w:tcW w:w="4320" w:type="dxa"/>
          </w:tcPr>
          <w:p w14:paraId="243A6D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分享帖子给互关好友（已设计，待实现）</w:t>
            </w:r>
          </w:p>
        </w:tc>
      </w:tr>
    </w:tbl>
    <w:p w14:paraId="3357E829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4.1.5 个人中心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210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709C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4320" w:type="dxa"/>
          </w:tcPr>
          <w:p w14:paraId="4E84BB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</w:tr>
      <w:tr w14:paraId="58F6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A07D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我的作品</w:t>
            </w:r>
          </w:p>
        </w:tc>
        <w:tc>
          <w:tcPr>
            <w:tcW w:w="4320" w:type="dxa"/>
          </w:tcPr>
          <w:p w14:paraId="00275F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展示用户发布的所有帖子</w:t>
            </w:r>
          </w:p>
        </w:tc>
      </w:tr>
      <w:tr w14:paraId="71CB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18E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我的收藏</w:t>
            </w:r>
          </w:p>
        </w:tc>
        <w:tc>
          <w:tcPr>
            <w:tcW w:w="4320" w:type="dxa"/>
          </w:tcPr>
          <w:p w14:paraId="4C9C7E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展示用户收藏的帖子</w:t>
            </w:r>
          </w:p>
        </w:tc>
      </w:tr>
      <w:tr w14:paraId="1813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A998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摄像馆</w:t>
            </w:r>
          </w:p>
        </w:tc>
        <w:tc>
          <w:tcPr>
            <w:tcW w:w="4320" w:type="dxa"/>
          </w:tcPr>
          <w:p w14:paraId="0B53F2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图片画廊展示（功能待完善）</w:t>
            </w:r>
          </w:p>
        </w:tc>
      </w:tr>
      <w:tr w14:paraId="793D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C99D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设置页面</w:t>
            </w:r>
          </w:p>
        </w:tc>
        <w:tc>
          <w:tcPr>
            <w:tcW w:w="4320" w:type="dxa"/>
          </w:tcPr>
          <w:p w14:paraId="74C671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个人信息编辑、密码修改、退出登录</w:t>
            </w:r>
          </w:p>
        </w:tc>
      </w:tr>
    </w:tbl>
    <w:p w14:paraId="434E71A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非功能性需求</w:t>
      </w:r>
    </w:p>
    <w:p w14:paraId="4854198B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4.2.1 性能要求</w:t>
      </w:r>
    </w:p>
    <w:p w14:paraId="2EFF39B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应用启动时间 &lt; 2秒</w:t>
      </w:r>
    </w:p>
    <w:p w14:paraId="23ABCE6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页面切换响应时间 &lt; 300ms</w:t>
      </w:r>
    </w:p>
    <w:p w14:paraId="358D1974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图片列表加载时间 &lt; 1秒</w:t>
      </w:r>
    </w:p>
    <w:p w14:paraId="6BCF68B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支持下拉刷新和上拉加载更多</w:t>
      </w:r>
    </w:p>
    <w:p w14:paraId="3D1A872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图片懒加载，优化内存占用</w:t>
      </w:r>
    </w:p>
    <w:p w14:paraId="3B0A71F6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4.2.2 安全要求</w:t>
      </w:r>
    </w:p>
    <w:p w14:paraId="5389BCAA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密码采用加盐哈希存储</w:t>
      </w:r>
    </w:p>
    <w:p w14:paraId="11952802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API接口采用JWT Token认证</w:t>
      </w:r>
    </w:p>
    <w:p w14:paraId="2723C27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Token过期自动跳转登录页</w:t>
      </w:r>
    </w:p>
    <w:p w14:paraId="6FE0E5B8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防止SQL注入、XSS攻击</w:t>
      </w:r>
    </w:p>
    <w:p w14:paraId="580C223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敏感信息不在前端暴露</w:t>
      </w:r>
    </w:p>
    <w:p w14:paraId="0D795343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4.2.3 用户体验</w:t>
      </w:r>
    </w:p>
    <w:p w14:paraId="58B86A4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遵循鸿蒙设计规范</w:t>
      </w:r>
    </w:p>
    <w:p w14:paraId="27FF3F5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提供加载状态提示</w:t>
      </w:r>
    </w:p>
    <w:p w14:paraId="3867957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操作结果即时反馈（Toast提示）</w:t>
      </w:r>
    </w:p>
    <w:p w14:paraId="2DD8F469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支持手势操作（下拉刷新、滑动返回）</w:t>
      </w:r>
    </w:p>
    <w:p w14:paraId="40A7D08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空状态友好提示</w:t>
      </w:r>
    </w:p>
    <w:p w14:paraId="6A66A574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4.2.4 兼容性</w:t>
      </w:r>
    </w:p>
    <w:p w14:paraId="2C16CEE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支持HarmonyOS Next API 12+</w:t>
      </w:r>
    </w:p>
    <w:p w14:paraId="315F3AC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适配不同屏幕尺寸</w:t>
      </w:r>
    </w:p>
    <w:p w14:paraId="0BFC37FF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支持深色模式（部分支持）</w:t>
      </w:r>
    </w:p>
    <w:p w14:paraId="2902B4E9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五、数据库表设计</w:t>
      </w:r>
    </w:p>
    <w:p w14:paraId="6D36E7C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用户表 (users)</w:t>
      </w:r>
    </w:p>
    <w:p w14:paraId="74150D5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用户表包含id、user_id、username、password、salt、real_name、phone、email、role、status、avatar_url、bio、gender、location、device_count、following_count、follower_count、create_time、update_time等字段。</w:t>
      </w:r>
    </w:p>
    <w:p w14:paraId="1A5CCF0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帖子表 (posts)</w:t>
      </w:r>
    </w:p>
    <w:p w14:paraId="66B1CC9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帖子表包含id、post_id、user_id、title、description、image_count、like_count、favorite_count、view_count、status、create_time、update_time等字段。</w:t>
      </w:r>
    </w:p>
    <w:p w14:paraId="123554B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5.3 图片表 (images)</w:t>
      </w:r>
    </w:p>
    <w:p w14:paraId="07C2521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图片表包含id、image_id、post_id、user_id、display_order、file_url、thumbnail_url、file_size、width、height、mime_type、create_time、update_time等字段。</w:t>
      </w:r>
    </w:p>
    <w:p w14:paraId="54A5425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5.4 点赞表 (likes)</w:t>
      </w:r>
    </w:p>
    <w:p w14:paraId="12E091D2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点赞表包含id、user_id、post_id、create_time等字段。</w:t>
      </w:r>
    </w:p>
    <w:p w14:paraId="780B08E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5.5 收藏表 (favorites)</w:t>
      </w:r>
    </w:p>
    <w:p w14:paraId="5E2C246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收藏表包含id、user_id、post_id、create_time等字段。</w:t>
      </w:r>
    </w:p>
    <w:p w14:paraId="254B924A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5.6 关注表 (follows)</w:t>
      </w:r>
    </w:p>
    <w:p w14:paraId="482117D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关注表包含id、follower_id、followee_id、create_time等字段。</w:t>
      </w:r>
    </w:p>
    <w:p w14:paraId="4FC4813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5.7 标签表 (tags)</w:t>
      </w:r>
    </w:p>
    <w:p w14:paraId="2F04EAD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标签表包含id、name、use_count、create_time等字段。</w:t>
      </w:r>
    </w:p>
    <w:p w14:paraId="4B9E9DC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5.8 帖子标签关联表 (post_tags)</w:t>
      </w:r>
    </w:p>
    <w:p w14:paraId="5882352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帖子标签关联表包含id、post_id、tag_id、create_time等字段。</w:t>
      </w:r>
    </w:p>
    <w:p w14:paraId="5C093C6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5.9 评论表 (comments)</w:t>
      </w:r>
    </w:p>
    <w:p w14:paraId="73A70DA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评论表包含id、comment_id、post_id、user_id、content、create_time等字段。</w:t>
      </w:r>
    </w:p>
    <w:p w14:paraId="45D060D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5.10 数据库ER图</w:t>
      </w:r>
    </w:p>
    <w:p w14:paraId="3C9E3FE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数据库ER图展示了各表之间的关系：users表与posts、images、likes、favorites、comments、follows表都有外键关联；posts表与images、likes、favorites、comments、post_tags表关联；tags表通过post_tags表与posts表建立多对多关系。</w:t>
      </w:r>
    </w:p>
    <w:p w14:paraId="617337AC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六、功能设计</w:t>
      </w:r>
    </w:p>
    <w:p w14:paraId="30BCE0A9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6.1 用户注册与登录</w:t>
      </w:r>
    </w:p>
    <w:p w14:paraId="34CD47B0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6.1.1 功能流程说明</w:t>
      </w:r>
    </w:p>
    <w:p w14:paraId="4D54F97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注册流程：用户输入注册信息（用户名、密码、真实姓名、手机号、邮箱）→前端验证后提交注册请求→后端验证唯一性、密码加盐哈希存储、生成用户ID→返回注册成功</w:t>
      </w:r>
    </w:p>
    <w:p w14:paraId="0732165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登录流程：用户输入用户名和密码→后端验证并生成JWT Token→前端存储Token并跳转到主页</w:t>
      </w:r>
    </w:p>
    <w:p w14:paraId="1981EC59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6.1.2 时序图</w:t>
      </w:r>
    </w:p>
    <w:p w14:paraId="641BD6F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详细的登录时序图展示了用户、LoginPage、AuthViewModel、UserApi和后端服务之间的交互流程。</w:t>
      </w:r>
    </w:p>
    <w:p w14:paraId="1042C90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6.2 发布帖子</w:t>
      </w:r>
    </w:p>
    <w:p w14:paraId="355056B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用户进入发布页面，输入标题、描述（可选）→选择1-9张图片，添加标签（可选）→前端读取图片文件并构建multipart/form-data格式→提交到后端，保存图片、创建帖子记录、处理标签→返回主页并刷新列表</w:t>
      </w:r>
    </w:p>
    <w:p w14:paraId="3F24F522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6.3 发现页与帖子详情</w:t>
      </w:r>
    </w:p>
    <w:p w14:paraId="7744796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发现页流程：加载帖子列表，以瀑布流形式展示→支持下拉刷新、上拉加载更多→点击帖子卡片进入详情页</w:t>
      </w:r>
    </w:p>
    <w:p w14:paraId="391C46D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帖子详情流程：并发请求帖子详情、收藏状态、点赞状态、关注状态、评论列表→展示图片轮播、内容信息、作者信息→支持点赞、收藏、评论、分享操作</w:t>
      </w:r>
    </w:p>
    <w:p w14:paraId="4EF3C73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6.4 点赞与收藏</w:t>
      </w:r>
    </w:p>
    <w:p w14:paraId="4AC31B7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用户点击点赞或收藏按钮→前端根据当前状态调用相应接口→后端更新likes/favorites表和帖子统计数→前端更新UI状态</w:t>
      </w:r>
    </w:p>
    <w:p w14:paraId="50AB6C0F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6.5 关注系统</w:t>
      </w:r>
    </w:p>
    <w:p w14:paraId="74B6F61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用户点击关注按钮→后端更新follows表和用户关注数→前端更新按钮状态。关注页展示：加载并展示关注用户列表→选中用户后加载其帖子列表→支持切换用户和取消关注操作</w:t>
      </w:r>
    </w:p>
    <w:p w14:paraId="2136D1C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6.6 评论功能</w:t>
      </w:r>
    </w:p>
    <w:p w14:paraId="4C80EE51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用户输入评论内容并发送→后端插入评论记录并返回→前端刷新评论列表并显示提示</w:t>
      </w:r>
    </w:p>
    <w:p w14:paraId="3687D922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6.7 个人中心</w:t>
      </w:r>
    </w:p>
    <w:p w14:paraId="2BE763B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人主页展示：检查登录状态，未登录显示欢迎页→已登录则获取用户信息并展示→分Tab展示"我的作品"和"我的收藏"。作品列表与收藏列表：获取对应数据并以瀑布流形式展示→支持刷新、加载更多→点击卡片进入帖子详情</w:t>
      </w:r>
    </w:p>
    <w:p w14:paraId="3E4E3A37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七、亮点设计</w:t>
      </w:r>
    </w:p>
    <w:p w14:paraId="3F6043B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7.1 MVVM架构模式</w:t>
      </w:r>
    </w:p>
    <w:p w14:paraId="52ABBDE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采用标准的MVVM架构，实现UI层与业务逻辑的完全解耦。Model层定义数据结构（Entity），Service层封装API调用和数据存储，ViewModel层处理业务逻辑、状态管理、数据验证，View层专注于UI渲染和用户交互。</w:t>
      </w:r>
    </w:p>
    <w:p w14:paraId="5D4E980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7.2 HTTP请求封装</w:t>
      </w:r>
    </w:p>
    <w:p w14:paraId="72B7AD9A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统一的请求封装，支持JSON和multipart/form-data→自动添加认证Token到请求头→统一的响应格式处理→完善的错误处理机制→支持Token过期自动跳转登录</w:t>
      </w:r>
    </w:p>
    <w:p w14:paraId="61375F2D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7.3 瀑布流布局</w:t>
      </w:r>
    </w:p>
    <w:p w14:paraId="30223634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使用HarmonyOS的WaterFlow组件→双列瀑布流展示，自适应图片高度→根据图片原始宽高比计算显示高度→支持下拉刷新和上拉加载更多→平滑的滚动体验</w:t>
      </w:r>
    </w:p>
    <w:p w14:paraId="2C9BD84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7.4 状态同步机制</w:t>
      </w:r>
    </w:p>
    <w:p w14:paraId="18B1A47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使用PostStateManager管理帖子状态（点赞、收藏）→从详情页返回时自动同步状态到列表页→使用AppStorage实现跨页面状态共享→支持登录/退出登录的全局状态更新</w:t>
      </w:r>
    </w:p>
    <w:p w14:paraId="643D4BA8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7.5 并发请求优化</w:t>
      </w:r>
    </w:p>
    <w:p w14:paraId="43E5E13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在帖子详情页，使用Promise.all并发请求多个接口→同时获取帖子详情、收藏状态、点赞状态、关注状态、评论列表→减少页面加载时间，提升用户体验</w:t>
      </w:r>
    </w:p>
    <w:p w14:paraId="2226789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7.6 图片预览功能</w:t>
      </w:r>
    </w:p>
    <w:p w14:paraId="155EF28A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点击图片进入全屏预览→支持图片轮播和缩放→支持手势滑动切换图片→下滑关闭预览→流畅的过渡动画</w:t>
      </w:r>
    </w:p>
    <w:p w14:paraId="4EDD3D4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7.7 分享功能设计</w:t>
      </w:r>
    </w:p>
    <w:p w14:paraId="7E5365B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支持多种分享方式（应用内分享、外部分享）→动态生成分享卡片预览→支持分享给互关好友→分享记录持久化存储（设计已完成）</w:t>
      </w:r>
    </w:p>
    <w:p w14:paraId="1D132770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八、可能存在的问题</w:t>
      </w:r>
    </w:p>
    <w:p w14:paraId="1CA4260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性能问题</w:t>
      </w:r>
    </w:p>
    <w:p w14:paraId="1510F7E4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8.1.1 图片加载性能</w:t>
      </w:r>
    </w:p>
    <w:p w14:paraId="3F009CC3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问题：瀑布流一次性加载过多图片可能导致内存占用过高；大图加载慢影响用户体验；没有图片缓存机制。解决方案：实现图片懒加载机制；使用缩略图代替原图；实现图片缓存策略（内存缓存 + 磁盘缓存）；对超大图片进行压缩处理。</w:t>
      </w:r>
    </w:p>
    <w:p w14:paraId="53F54AE5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8.1.2 列表滚动性能</w:t>
      </w:r>
    </w:p>
    <w:p w14:paraId="6DA03DF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问题：长列表滚动可能出现卡顿；ForEach渲染大量数据性能下降。解决方案：使用LazyForEach代替ForEach；实现虚拟滚动；限制每页加载数量；优化图片渲染。</w:t>
      </w:r>
    </w:p>
    <w:p w14:paraId="3C7CF07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数据一致性问题</w:t>
      </w:r>
    </w:p>
    <w:p w14:paraId="48DF796F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8.2.1 点赞数同步问题</w:t>
      </w:r>
    </w:p>
    <w:p w14:paraId="1E0D18E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多个用户同时点赞，可能导致点赞数不一致；前端显示的点赞数与后端实际数据不同步。解决方案：后端使用事务和乐观锁保证数据一致性；前端定期刷新获取最新数据；使用WebSocket实现实时同步（后续优化）。</w:t>
      </w:r>
    </w:p>
    <w:p w14:paraId="4ABBA18C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8.2.2 状态同步延迟</w:t>
      </w:r>
    </w:p>
    <w:p w14:paraId="46ED4C25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问题：从详情页返回列表页，状态更新可能有延迟；跨页面状态同步不够实时。解决方案：使用PostStateManager统一管理状态；利用页面生命周期onPageShow同步状态；考虑引入响应式状态管理库。</w:t>
      </w:r>
    </w:p>
    <w:p w14:paraId="0D745373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九、结论</w:t>
      </w:r>
    </w:p>
    <w:p w14:paraId="1E57517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9.1 项目总结</w:t>
      </w:r>
    </w:p>
    <w:p w14:paraId="1626F3C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Knot图片分享应用是一款基于鸿蒙原生开发的图片社交应用，采用MVVM架构模式，实现了完整的用户认证、内容创作、内容发现、社交互动等核心功能。</w:t>
      </w:r>
    </w:p>
    <w:p w14:paraId="5BF71817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项目优势：鸿蒙原生应用，性能优越；清晰的架构设计，代码规范；优雅的UI设计，用户体验佳；完善的功能模块，满足基本需求；详细的文档，便于维护。</w:t>
      </w:r>
    </w:p>
    <w:p w14:paraId="7F224ADB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附录</w:t>
      </w:r>
    </w:p>
    <w:p w14:paraId="0090A76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相关文档</w:t>
      </w:r>
    </w:p>
    <w:p w14:paraId="168711B8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MVVM架构实战教程</w:t>
      </w:r>
    </w:p>
    <w:p w14:paraId="6A868918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应用内分享功能设计文档</w:t>
      </w:r>
    </w:p>
    <w:p w14:paraId="0B78E6C8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数据库设计SQL</w:t>
      </w:r>
    </w:p>
    <w:p w14:paraId="1D4A42BD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结题报告</w:t>
      </w:r>
    </w:p>
    <w:p w14:paraId="65A68BF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API接口清单</w:t>
      </w:r>
    </w:p>
    <w:p w14:paraId="08915630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详见后端API文档。</w:t>
      </w:r>
    </w:p>
    <w:p w14:paraId="66C9064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项目文件结构</w:t>
      </w:r>
    </w:p>
    <w:p w14:paraId="5717CCA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采用标准的HarmonyOS应用结构，包含AppScope、entry等主要模块，entry模块下包含src/main/ets目录，分别存放common（公共模块）、entryability（入口能力）、models（数据模型）、pages（主要页面）、services（服务层）、viewmodels（ViewModel层）、views（视图组件）等子目录。</w:t>
      </w:r>
    </w:p>
    <w:p w14:paraId="66A6A94E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关键代码示例</w:t>
      </w:r>
    </w:p>
    <w:p w14:paraId="33070646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请参考项目源代码和MVVM架构实战教程。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B33930"/>
    <w:rsid w:val="52D603C2"/>
    <w:rsid w:val="74F4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1207</Words>
  <Characters>1365</Characters>
  <Lines>0</Lines>
  <Paragraphs>0</Paragraphs>
  <TotalTime>2</TotalTime>
  <ScaleCrop>false</ScaleCrop>
  <LinksUpToDate>false</LinksUpToDate>
  <CharactersWithSpaces>1460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WPS_1691072347</cp:lastModifiedBy>
  <dcterms:modified xsi:type="dcterms:W3CDTF">2025-10-22T02:31:37Z</dcterms:modified>
  <dc:title>Knot 图片分享应用 - 项目设计文档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eyJoZGlkIjoiY2IwNWMyMjZhYmFlMTg3OTY2MjY2OTk2ZjUxM2IyYmEiLCJ1c2VySWQiOiIxNTE5MjMzOTMyIn0=</vt:lpwstr>
  </property>
  <property fmtid="{D5CDD505-2E9C-101B-9397-08002B2CF9AE}" pid="3" name="KSOProductBuildVer">
    <vt:lpwstr>2052-12.1.0.23125</vt:lpwstr>
  </property>
  <property fmtid="{D5CDD505-2E9C-101B-9397-08002B2CF9AE}" pid="4" name="ICV">
    <vt:lpwstr>48E4FF036E6145E2A3319A1F60799603_12</vt:lpwstr>
  </property>
</Properties>
</file>